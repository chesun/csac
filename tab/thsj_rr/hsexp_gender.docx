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a="http://schemas.openxmlformats.org/drawingml/2006/main" xmlns:wp14="http://schemas.microsoft.com/office/word/2010/wordprocessingDrawing" xmlns:w14="http://schemas.microsoft.com/office/word/2010/wordml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8320" w:type="dxa"/>
            <w:gridSpan w:val="8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Gender Identity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Cisgender Man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Cisgender Woman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Transgender Man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Transgender Woman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Non-binary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Gender Diverse/Questioning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Prefer Not to Say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Total</w:t>
            </w:r>
          </w:p>
        </w:tc>
      </w:tr>
      <w:tr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how do you rate HS academic experience</w:t>
            </w:r>
          </w:p>
        </w:tc>
        <w:tc>
          <w:tcPr>
            <w:tcW w:w="1040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3.593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3.694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3.864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3.350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3.674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3.380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3.539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3.652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2,675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4,289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7,522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how do you rate your HS social experience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3.259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3.080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2.644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2.500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2.704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2.592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2.679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3.113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2,673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4,286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7,516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 belong in my high school community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0.703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0.562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-0.056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0.158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0.577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2,667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4,280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7,503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teachers and staff at my HS care about my future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1.148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1.093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1.034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1.100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0.859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0.935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1.104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2,667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4,281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7,504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 received good advising from HS about college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0.809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0.721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0.288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0.750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0.397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0.394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0.436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0.729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2,667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4,282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7,506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 feel prepared for college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0.754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0.639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0.576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0.850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0.427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-0.056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0.381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0.661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2,667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4,281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7,504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p="http://schemas.openxmlformats.org/drawingml/2006/wordprocessingDrawing" xmlns:r="http://schemas.openxmlformats.org/officeDocument/2006/relationships" xmlns:a="http://schemas.openxmlformats.org/drawingml/2006/main" xmlns:wp14="http://schemas.microsoft.com/office/word/2010/wordprocessingDrawing" xmlns:w14="http://schemas.microsoft.com/office/word/2010/wordml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p="http://schemas.openxmlformats.org/drawingml/2006/wordprocessingDrawing" xmlns:r="http://schemas.openxmlformats.org/officeDocument/2006/relationships" xmlns:a="http://schemas.openxmlformats.org/drawingml/2006/main" xmlns:wp14="http://schemas.microsoft.com/office/word/2010/wordprocessingDrawing" xmlns:w14="http://schemas.microsoft.com/office/word/2010/wordml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