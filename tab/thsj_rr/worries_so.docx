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8190" w:type="dxa"/>
            <w:gridSpan w:val="7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Sexual Orientation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Straight/Heterosexual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Gay or Lesbian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Bisexual/Pansexual/Omnisexual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Asexual/Aromantic/Demisexual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Other/Queer/Questioning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Prefer Not to Say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affording tuition fees</w:t>
            </w:r>
          </w:p>
        </w:tc>
        <w:tc>
          <w:tcPr>
            <w:tcW w:w="1170" w:type="dxa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1.926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1.657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1.977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1.923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1.833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7,457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living expenses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1.815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1.800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7,458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performing well academically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1.549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1.509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5,171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7,457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balancing work obligations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1.724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1.687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1.703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1.559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balancing family obligations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1.021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1.113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1.209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1.162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1.053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finding community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1.235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1.517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1.316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7,443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are you about living away from home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0.898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0.872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0.935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0.907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having adequate support for emotional and mental health needs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0.986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1.473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1.497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1.488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1.316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1.127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7,450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gender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0.261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0.815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1.137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0.436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5,157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sexual orientation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0.096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1.332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0.825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0.797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1.076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0.579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5,147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7,430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race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0.454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0.555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0.667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0.615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0.646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0.719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0.516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7,451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how worried about discrimination based on religion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Mean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0.223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0.164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0.240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0.192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0.328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0.298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0.229</w:t>
            </w:r>
          </w:p>
        </w:tc>
      </w:tr>
      <w:tr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N</w:t>
            </w:r>
          </w:p>
        </w:tc>
        <w:tc>
          <w:tcPr>
            <w:tcW w:w="1170" w:type="dxa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5,158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330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1,139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182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131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506</w:t>
            </w:r>
          </w:p>
        </w:tc>
        <w:tc>
          <w:tcPr>
            <w:tcW w:w="117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7,446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 xmlns:a="http://schemas.openxmlformats.org/drawingml/2006/main" xmlns:wp14="http://schemas.microsoft.com/office/word/2010/wordprocessingDrawing" xmlns:w14="http://schemas.microsoft.com/office/word/2010/wordml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