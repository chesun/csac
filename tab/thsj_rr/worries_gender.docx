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320" w:type="dxa"/>
            <w:gridSpan w:val="8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Gender Identity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Cisgender 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Cisgender Woman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Transgender 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Transgender Woman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Non-binary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Gender Diverse/Questioning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Prefer Not to Say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affording tuition fees</w:t>
            </w:r>
          </w:p>
        </w:tc>
        <w:tc>
          <w:tcPr>
            <w:tcW w:w="10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1.649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1.933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1.985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1.878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1.833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7,496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living expenses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1.770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1.683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7,497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performing well academically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1.385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1.509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7,497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balancing work obligations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1.811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1.806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balancing family obligations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finding community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1.590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1.319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living away from home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0.906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0.909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having adequate support for emotional and mental health needs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1.627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1.597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gender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2.186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1.566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sexual orientation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1.145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7,469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race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7,490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religion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4,273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